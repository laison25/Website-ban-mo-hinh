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E6150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BÁO CÁO ĐỀ TÀI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WEBSITE BÁN MÔ HÌNH</w:t>
      </w:r>
    </w:p>
    <w:p w14:paraId="2A6EF211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1AA054CE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.1. Chức năng Admin</w:t>
      </w:r>
    </w:p>
    <w:p w14:paraId="487005CB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Quản lý người dùng</w:t>
      </w:r>
    </w:p>
    <w:p w14:paraId="68A2F4ED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Quản lý danh mục mô hình</w:t>
      </w:r>
    </w:p>
    <w:p w14:paraId="7D04C50C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Quản lý sản phẩm (thêm / sửa / xóa)</w:t>
      </w:r>
    </w:p>
    <w:p w14:paraId="4D60DB5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Quản lý đơn hàng</w:t>
      </w:r>
    </w:p>
    <w:p w14:paraId="4BD8FD3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Thống kê / báo cáo</w:t>
      </w:r>
    </w:p>
    <w:p w14:paraId="4F6C5B54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.2. Chức năng User</w:t>
      </w:r>
    </w:p>
    <w:p w14:paraId="3072822E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Trang chủ</w:t>
      </w:r>
    </w:p>
    <w:p w14:paraId="1B7EBF11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Xem sản phẩm</w:t>
      </w:r>
    </w:p>
    <w:p w14:paraId="0CB4DCD2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Xem chi tiết sản phẩm</w:t>
      </w:r>
    </w:p>
    <w:p w14:paraId="31B45F4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Tìm kiếm sản phẩm</w:t>
      </w:r>
    </w:p>
    <w:p w14:paraId="3A68994A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Giỏ hàng</w:t>
      </w:r>
    </w:p>
    <w:p w14:paraId="6A382138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Đặt hàng (COD)</w:t>
      </w:r>
    </w:p>
    <w:p w14:paraId="729EAB06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Quản lý đơn hàng</w:t>
      </w:r>
    </w:p>
    <w:p w14:paraId="130C9F7D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Đăng ký / đăng nhập</w:t>
      </w:r>
    </w:p>
    <w:p w14:paraId="094A4AFA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Cập nhật thông tin cá nhân</w:t>
      </w:r>
      <w:bookmarkStart w:id="0" w:name="_GoBack"/>
      <w:bookmarkEnd w:id="0"/>
    </w:p>
    <w:p w14:paraId="0F4DB5E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050CBF"/>
    <w:rsid w:val="290F0EAD"/>
    <w:rsid w:val="30B005FB"/>
    <w:rsid w:val="7F64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226</Words>
  <Characters>791</Characters>
  <Lines>0</Lines>
  <Paragraphs>0</Paragraphs>
  <TotalTime>1</TotalTime>
  <ScaleCrop>false</ScaleCrop>
  <LinksUpToDate>false</LinksUpToDate>
  <CharactersWithSpaces>985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Quỳnh Phạm</cp:lastModifiedBy>
  <dcterms:modified xsi:type="dcterms:W3CDTF">2026-03-24T02:34:56Z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eyJoZGlkIjoiZDU2OGJkZjZmYjlkMzUzZWQwZTU1NDcxODA4Y2ZlNDciLCJ1c2VySWQiOiIxMzkyMTE2MTE0MTg1In0=</vt:lpwstr>
  </property>
  <property fmtid="{D5CDD505-2E9C-101B-9397-08002B2CF9AE}" pid="3" name="KSOProductBuildVer">
    <vt:lpwstr>1033-12.1.0.25830</vt:lpwstr>
  </property>
  <property fmtid="{D5CDD505-2E9C-101B-9397-08002B2CF9AE}" pid="4" name="ICV">
    <vt:lpwstr>0EC17B39789642E2ADC6845BFD9E24B3_12</vt:lpwstr>
  </property>
</Properties>
</file>